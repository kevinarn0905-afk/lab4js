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E13F40">
      <w:pPr>
        <w:pStyle w:val="25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Лабораторная работа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Методы работы с массивами и колбэки в JavaScript</w:t>
      </w:r>
    </w:p>
    <w:p w14:paraId="511AF597">
      <w:r>
        <w:rPr>
          <w:b/>
        </w:rPr>
        <w:br w:type="textWrapping"/>
      </w:r>
      <w:r>
        <w:rPr>
          <w:b/>
        </w:rPr>
        <w:t xml:space="preserve">Дисциплина: </w:t>
      </w:r>
      <w:r>
        <w:t>Программирование / JavaScript</w:t>
      </w:r>
      <w:r>
        <w:br w:type="textWrapping"/>
      </w:r>
      <w:r>
        <w:rPr>
          <w:b/>
        </w:rPr>
        <w:t>Тема</w:t>
      </w:r>
      <w:r>
        <w:rPr>
          <w:rFonts w:hint="default" w:ascii="Times New Roman" w:hAnsi="Times New Roman" w:cs="Times New Roman"/>
          <w:b/>
        </w:rPr>
        <w:t>:</w:t>
      </w:r>
      <w:r>
        <w:rPr>
          <w:rFonts w:hint="default" w:ascii="Times New Roman" w:hAnsi="Times New Roman" w:eastAsia="Roboto" w:cs="Times New Roman"/>
          <w:i w:val="0"/>
          <w:iCs w:val="0"/>
          <w:caps w:val="0"/>
          <w:color w:val="2C3E50"/>
          <w:spacing w:val="0"/>
          <w:sz w:val="28"/>
          <w:szCs w:val="28"/>
          <w:shd w:val="clear" w:fill="F8F9FA"/>
        </w:rPr>
        <w:t>Изучить основы работы с массивами и функциями в JavaScript, применяя их для обработки и анализа транзакций</w:t>
      </w:r>
      <w:r>
        <w:br w:type="textWrapping"/>
      </w:r>
      <w:r>
        <w:br w:type="textWrapping"/>
      </w:r>
    </w:p>
    <w:p w14:paraId="24B01EEA">
      <w:pPr>
        <w:rPr>
          <w:rFonts w:hint="default"/>
          <w:lang w:val="en-US"/>
        </w:rPr>
      </w:pPr>
      <w:r>
        <w:t>Студент:</w:t>
      </w:r>
      <w:r>
        <w:rPr>
          <w:rFonts w:hint="default"/>
          <w:lang w:val="en-US"/>
        </w:rPr>
        <w:t>Arnaut Chevin</w:t>
      </w:r>
    </w:p>
    <w:p w14:paraId="0F0DC8CC">
      <w:pPr>
        <w:rPr>
          <w:rFonts w:hint="default"/>
          <w:lang w:val="en-US"/>
        </w:rPr>
      </w:pPr>
      <w:r>
        <w:t xml:space="preserve">Группа: </w:t>
      </w:r>
      <w:r>
        <w:rPr>
          <w:rFonts w:hint="default"/>
          <w:lang w:val="en-US"/>
        </w:rPr>
        <w:t>IA2504</w:t>
      </w:r>
    </w:p>
    <w:p w14:paraId="6E6B84C3">
      <w:pPr>
        <w:rPr>
          <w:rFonts w:hint="default"/>
          <w:lang w:val="en-US"/>
        </w:rPr>
      </w:pPr>
      <w:r>
        <w:t xml:space="preserve">Преподаватель: </w:t>
      </w:r>
      <w:r>
        <w:rPr>
          <w:rFonts w:hint="default"/>
          <w:lang w:val="en-US"/>
        </w:rPr>
        <w:t>Calin Nicolai</w:t>
      </w:r>
    </w:p>
    <w:p w14:paraId="3FE2C902">
      <w:pPr>
        <w:rPr>
          <w:rFonts w:hint="default"/>
          <w:lang w:val="ru-RU"/>
        </w:rPr>
      </w:pPr>
      <w:r>
        <w:t xml:space="preserve">Город: </w:t>
      </w:r>
      <w:r>
        <w:rPr>
          <w:rFonts w:hint="default"/>
          <w:lang w:val="ru-RU"/>
        </w:rPr>
        <w:t>Кишинев</w:t>
      </w:r>
    </w:p>
    <w:p w14:paraId="708BE45F">
      <w:r>
        <w:t>Год: 2026</w:t>
      </w:r>
    </w:p>
    <w:p w14:paraId="3F043FF2">
      <w:pPr>
        <w:pStyle w:val="2"/>
        <w:keepNext w:val="0"/>
        <w:keepLines w:val="0"/>
        <w:widowControl/>
        <w:suppressLineNumbers w:val="0"/>
        <w:shd w:val="clear" w:fill="F8F9FA"/>
        <w:spacing w:line="12" w:lineRule="atLeast"/>
        <w:ind w:left="0" w:firstLine="0"/>
        <w:jc w:val="left"/>
        <w:rPr>
          <w:rFonts w:hint="default" w:ascii="Times New Roman" w:hAnsi="Times New Roman" w:eastAsia="JetBrains Mono" w:cs="Times New Roman"/>
          <w:b/>
          <w:bCs/>
          <w:i w:val="0"/>
          <w:iCs w:val="0"/>
          <w:caps w:val="0"/>
          <w:color w:val="000000" w:themeColor="text1"/>
          <w:spacing w:val="0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  <w:t>Тема</w:t>
      </w:r>
      <w:r>
        <w:rPr>
          <w:rFonts w:hint="default" w:ascii="Times New Roman" w:hAnsi="Times New Roman" w:cs="Times New Roman"/>
          <w:b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: </w:t>
      </w:r>
      <w:bookmarkStart w:id="0" w:name="_GoBack"/>
      <w:bookmarkEnd w:id="0"/>
      <w:r>
        <w:rPr>
          <w:rFonts w:hint="default" w:ascii="Times New Roman" w:hAnsi="Times New Roman" w:eastAsia="JetBrains Mono" w:cs="Times New Roman"/>
          <w:b/>
          <w:bCs/>
          <w:i w:val="0"/>
          <w:iCs w:val="0"/>
          <w:caps w:val="0"/>
          <w:color w:val="000000" w:themeColor="text1"/>
          <w:spacing w:val="0"/>
          <w:shd w:val="clear" w:fill="F8F9FA"/>
          <w14:textFill>
            <w14:solidFill>
              <w14:schemeClr w14:val="tx1"/>
            </w14:solidFill>
          </w14:textFill>
        </w:rPr>
        <w:t>Продвинутые объекты в JavaScript</w:t>
      </w:r>
    </w:p>
    <w:p w14:paraId="4C9CACAF">
      <w:r>
        <w:rPr>
          <w:b/>
        </w:rPr>
        <w:t xml:space="preserve">Цель работы: </w:t>
      </w:r>
      <w:r>
        <w:t>Познакомиться с классами и объектами в JavaScript, научиться создавать классы, использовать конструкторы и методы, а также реализовать наследование.</w:t>
      </w:r>
    </w:p>
    <w:p w14:paraId="207E79D7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Описание работы</w:t>
      </w:r>
    </w:p>
    <w:p w14:paraId="06DFE5F5">
      <w:r>
        <w:br w:type="textWrapping"/>
      </w:r>
      <w:r>
        <w:t>В ходе лабораторной работы была создана система инвентаря на JavaScript.</w:t>
      </w:r>
      <w:r>
        <w:br w:type="textWrapping"/>
      </w:r>
      <w:r>
        <w:t>Были реализованы классы Item и Weapon, методы изменения характеристик,</w:t>
      </w:r>
      <w:r>
        <w:br w:type="textWrapping"/>
      </w:r>
      <w:r>
        <w:t>использовано наследование классов, а также реализованы функции-конструкторы.</w:t>
      </w:r>
      <w:r>
        <w:br w:type="textWrapping"/>
      </w:r>
      <w:r>
        <w:t>Также была использована опциональная цепочка (?.) для безопасного доступа к свойствам объектов.</w:t>
      </w:r>
      <w:r>
        <w:br w:type="textWrapping"/>
      </w:r>
    </w:p>
    <w:p w14:paraId="027D584D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Скриншоты кода и результата работы программы</w:t>
      </w:r>
    </w:p>
    <w:p w14:paraId="04CEBC10">
      <w:r>
        <w:drawing>
          <wp:inline distT="0" distB="0" distL="114300" distR="114300">
            <wp:extent cx="5943600" cy="326009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0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B5187">
      <w:r>
        <w:drawing>
          <wp:inline distT="0" distB="0" distL="114300" distR="114300">
            <wp:extent cx="5943600" cy="267462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04A7D">
      <w:r>
        <w:drawing>
          <wp:inline distT="0" distB="0" distL="114300" distR="114300">
            <wp:extent cx="5943600" cy="375856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8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79E8D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Контрольные вопросы</w:t>
      </w:r>
    </w:p>
    <w:p w14:paraId="5B5BF988">
      <w:r>
        <w:rPr>
          <w:b/>
        </w:rPr>
        <w:t>1. Какое значение имеет this в методах класса?</w:t>
      </w:r>
      <w:r>
        <w:br w:type="textWrapping"/>
      </w:r>
      <w:r>
        <w:t>this указывает на текущий объект класса, который вызвал метод.</w:t>
      </w:r>
    </w:p>
    <w:p w14:paraId="7B4DE92E">
      <w:r>
        <w:rPr>
          <w:b/>
        </w:rPr>
        <w:t>2. Как работает модификатор доступа # в JavaScript?</w:t>
      </w:r>
      <w:r>
        <w:br w:type="textWrapping"/>
      </w:r>
      <w:r>
        <w:t>Символ # создаёт приватное поле или метод класса, доступный только внутри класса.</w:t>
      </w:r>
    </w:p>
    <w:p w14:paraId="0DA7C7C8">
      <w:r>
        <w:rPr>
          <w:b/>
        </w:rPr>
        <w:t>3. В чем разница между классами и функциями-конструкторами?</w:t>
      </w:r>
      <w:r>
        <w:br w:type="textWrapping"/>
      </w:r>
      <w:r>
        <w:t>Классы являются современным способом создания объектов, а функции-конструкторы — более старым способом через prototype.</w:t>
      </w:r>
    </w:p>
    <w:p w14:paraId="7088A9B8">
      <w:pPr>
        <w:pStyle w:val="3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Вывод</w:t>
      </w:r>
    </w:p>
    <w:p w14:paraId="23FA8C68">
      <w:r>
        <w:t>В результате выполнения лабораторной работы были изучены основы работы с классами и объектами в JavaScript. Были получены навыки создания классов, наследования, использования методов и функций-конструкторов.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Robot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JetBrains Mon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9683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qFormat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qFormat/>
    <w:uiPriority w:val="99"/>
    <w:pPr>
      <w:spacing w:after="120"/>
    </w:pPr>
  </w:style>
  <w:style w:type="paragraph" w:styleId="21">
    <w:name w:val="macro"/>
    <w:link w:val="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qFormat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uiPriority w:val="99"/>
    <w:pPr>
      <w:ind w:left="720" w:hanging="360"/>
      <w:contextualSpacing/>
    </w:pPr>
  </w:style>
  <w:style w:type="paragraph" w:styleId="35">
    <w:name w:val="List 3"/>
    <w:basedOn w:val="1"/>
    <w:unhideWhenUsed/>
    <w:uiPriority w:val="99"/>
    <w:pPr>
      <w:ind w:left="1080" w:hanging="360"/>
      <w:contextualSpacing/>
    </w:p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qFormat/>
    <w:uiPriority w:val="99"/>
  </w:style>
  <w:style w:type="character" w:customStyle="1" w:styleId="38">
    <w:name w:val="Footer Char"/>
    <w:basedOn w:val="11"/>
    <w:link w:val="26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qFormat/>
    <w:uiPriority w:val="99"/>
  </w:style>
  <w:style w:type="character" w:customStyle="1" w:styleId="47">
    <w:name w:val="Body Text 2 Char"/>
    <w:basedOn w:val="11"/>
    <w:link w:val="16"/>
    <w:qFormat/>
    <w:uiPriority w:val="99"/>
  </w:style>
  <w:style w:type="character" w:customStyle="1" w:styleId="48">
    <w:name w:val="Body Text 3 Char"/>
    <w:basedOn w:val="11"/>
    <w:link w:val="30"/>
    <w:qFormat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170</Words>
  <Characters>1126</Characters>
  <Lines>0</Lines>
  <Paragraphs>0</Paragraphs>
  <TotalTime>1</TotalTime>
  <ScaleCrop>false</ScaleCrop>
  <LinksUpToDate>false</LinksUpToDate>
  <CharactersWithSpaces>1275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kevin arnaut</cp:lastModifiedBy>
  <dcterms:modified xsi:type="dcterms:W3CDTF">2026-05-19T10:59:46Z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eyJoZGlkIjoiZGRmMDg4NjBjMmQ2YmM2OGU3NDRmZjkzZGQ1N2UwOWUiLCJ1c2VySWQiOiIzNzI4NzEyMzEwNDQ0In0=</vt:lpwstr>
  </property>
  <property fmtid="{D5CDD505-2E9C-101B-9397-08002B2CF9AE}" pid="3" name="KSOProductBuildVer">
    <vt:lpwstr>1049-12.1.0.26372</vt:lpwstr>
  </property>
  <property fmtid="{D5CDD505-2E9C-101B-9397-08002B2CF9AE}" pid="4" name="ICV">
    <vt:lpwstr>E3BB938C8DED49E9A2E482162F2DA718_12</vt:lpwstr>
  </property>
</Properties>
</file>